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4E354E">
      <w:pPr>
        <w:pStyle w:val="3"/>
        <w:keepNext w:val="0"/>
        <w:keepLines w:val="0"/>
        <w:widowControl/>
        <w:suppressLineNumbers w:val="0"/>
      </w:pPr>
      <w:r>
        <w:t>🇬🇧 ParkNPop3D – Privacy Policy</w:t>
      </w:r>
    </w:p>
    <w:p w14:paraId="238A62A9">
      <w:pPr>
        <w:pStyle w:val="33"/>
        <w:keepNext w:val="0"/>
        <w:keepLines w:val="0"/>
        <w:widowControl/>
        <w:suppressLineNumbers w:val="0"/>
      </w:pPr>
      <w:r>
        <w:rPr>
          <w:rStyle w:val="34"/>
        </w:rPr>
        <w:t>Last updated:</w:t>
      </w:r>
      <w:r>
        <w:t xml:space="preserve"> [DATE]</w:t>
      </w:r>
    </w:p>
    <w:p w14:paraId="7189C7AE">
      <w:pPr>
        <w:pStyle w:val="4"/>
        <w:keepNext w:val="0"/>
        <w:keepLines w:val="0"/>
        <w:widowControl/>
        <w:suppressLineNumbers w:val="0"/>
      </w:pPr>
      <w:r>
        <w:t>Overview</w:t>
      </w:r>
    </w:p>
    <w:p w14:paraId="08D8F896">
      <w:pPr>
        <w:pStyle w:val="33"/>
        <w:keepNext w:val="0"/>
        <w:keepLines w:val="0"/>
        <w:widowControl/>
        <w:suppressLineNumbers w:val="0"/>
      </w:pPr>
      <w:r>
        <w:t xml:space="preserve">This Privacy Policy has been prepared to explain how the mobile game </w:t>
      </w:r>
      <w:r>
        <w:rPr>
          <w:rStyle w:val="34"/>
        </w:rPr>
        <w:t>ParkNPop3D</w:t>
      </w:r>
      <w:r>
        <w:t>, developed by an individual developer, protects user privacy. ParkNPop3D respects user privacy and does not collect, process, store, or share any personal data. The Application does not request or retain any personal information such as name, email address, phone number, location data, IP address, device identifiers, or similar data. In addition, the Application does not include any tracking, analytics, or monitoring mechanisms related to user behavior.</w:t>
      </w:r>
    </w:p>
    <w:p w14:paraId="01EBC087">
      <w:pPr>
        <w:pStyle w:val="4"/>
        <w:keepNext w:val="0"/>
        <w:keepLines w:val="0"/>
        <w:widowControl/>
        <w:suppressLineNumbers w:val="0"/>
      </w:pPr>
      <w:r>
        <w:t>Offline Usage and Data Processing</w:t>
      </w:r>
    </w:p>
    <w:p w14:paraId="430350E8">
      <w:pPr>
        <w:pStyle w:val="33"/>
        <w:keepNext w:val="0"/>
        <w:keepLines w:val="0"/>
        <w:widowControl/>
        <w:suppressLineNumbers w:val="0"/>
      </w:pPr>
      <w:r>
        <w:t>ParkNPop3D operates entirely offline and does not require an internet connection. Therefore, no data is transmitted to servers, no external communication is established, and no user information is transferred digitally. All gameplay functions are performed locally on the user’s device.</w:t>
      </w:r>
    </w:p>
    <w:p w14:paraId="5A5D4747">
      <w:pPr>
        <w:pStyle w:val="4"/>
        <w:keepNext w:val="0"/>
        <w:keepLines w:val="0"/>
        <w:widowControl/>
        <w:suppressLineNumbers w:val="0"/>
      </w:pPr>
      <w:r>
        <w:t>Third-Party Services</w:t>
      </w:r>
    </w:p>
    <w:p w14:paraId="639B9E2A">
      <w:pPr>
        <w:pStyle w:val="33"/>
        <w:keepNext w:val="0"/>
        <w:keepLines w:val="0"/>
        <w:widowControl/>
        <w:suppressLineNumbers w:val="0"/>
      </w:pPr>
      <w:r>
        <w:t>The Application does not use any third-party services, including advertising networks, analytics tools, crash reporting systems, or social media integrations. As a result, no data is shared with third parties under any circumstances.</w:t>
      </w:r>
    </w:p>
    <w:p w14:paraId="0F5AAEC4">
      <w:pPr>
        <w:pStyle w:val="4"/>
        <w:keepNext w:val="0"/>
        <w:keepLines w:val="0"/>
        <w:widowControl/>
        <w:suppressLineNumbers w:val="0"/>
      </w:pPr>
      <w:r>
        <w:t>Children’s Privacy</w:t>
      </w:r>
    </w:p>
    <w:p w14:paraId="16DC203F">
      <w:pPr>
        <w:pStyle w:val="33"/>
        <w:keepNext w:val="0"/>
        <w:keepLines w:val="0"/>
        <w:widowControl/>
        <w:suppressLineNumbers w:val="0"/>
      </w:pPr>
      <w:r>
        <w:t>The Application is suitable for users of all ages, including children under the age of 13. Since no personal data is collected or processed, children’s privacy is fully protected.</w:t>
      </w:r>
    </w:p>
    <w:p w14:paraId="07D12E93">
      <w:pPr>
        <w:pStyle w:val="4"/>
        <w:keepNext w:val="0"/>
        <w:keepLines w:val="0"/>
        <w:widowControl/>
        <w:suppressLineNumbers w:val="0"/>
      </w:pPr>
      <w:r>
        <w:t>Changes to This Privacy Policy</w:t>
      </w:r>
    </w:p>
    <w:p w14:paraId="7382C1F6">
      <w:pPr>
        <w:pStyle w:val="33"/>
        <w:keepNext w:val="0"/>
        <w:keepLines w:val="0"/>
        <w:widowControl/>
        <w:suppressLineNumbers w:val="0"/>
      </w:pPr>
      <w:r>
        <w:t>This Privacy Policy may be updated in the future in accordance with changes to the Application. Any updates will be published within this document, and users are encouraged to review this Privacy Policy periodically.</w:t>
      </w:r>
    </w:p>
    <w:p w14:paraId="0EE91B16">
      <w:pPr>
        <w:pStyle w:val="4"/>
        <w:keepNext w:val="0"/>
        <w:keepLines w:val="0"/>
        <w:widowControl/>
        <w:suppressLineNumbers w:val="0"/>
      </w:pPr>
      <w:r>
        <w:t>Contact Information</w:t>
      </w:r>
    </w:p>
    <w:p w14:paraId="28AEF75A">
      <w:pPr>
        <w:pStyle w:val="33"/>
        <w:keepNext w:val="0"/>
        <w:keepLines w:val="0"/>
        <w:widowControl/>
        <w:suppressLineNumbers w:val="0"/>
      </w:pPr>
      <w:r>
        <w:t>If you have any questions or concerns regarding this Privacy Policy, you may contact the developer using the email address provided below.</w:t>
      </w:r>
    </w:p>
    <w:p w14:paraId="76CC99C8">
      <w:pPr>
        <w:pStyle w:val="33"/>
        <w:keepNext w:val="0"/>
        <w:keepLines w:val="0"/>
        <w:widowControl/>
        <w:suppressLineNumbers w:val="0"/>
      </w:pPr>
      <w:r>
        <w:rPr>
          <w:rStyle w:val="34"/>
        </w:rPr>
        <w:t>Contact Email:</w:t>
      </w:r>
      <w:r>
        <w:t xml:space="preserve"> [EMAIL ADDRESS]</w:t>
      </w:r>
    </w:p>
    <w:p w14:paraId="68934F2D">
      <w:pPr>
        <w:pStyle w:val="3"/>
        <w:keepNext w:val="0"/>
        <w:keepLines w:val="0"/>
        <w:widowControl/>
        <w:suppressLineNumbers w:val="0"/>
      </w:pPr>
      <w:r>
        <w:t>🇹🇷 ParkNPop3D – Gizlilik Politikası</w:t>
      </w:r>
    </w:p>
    <w:p w14:paraId="00E895E8">
      <w:pPr>
        <w:pStyle w:val="33"/>
        <w:keepNext w:val="0"/>
        <w:keepLines w:val="0"/>
        <w:widowControl/>
        <w:suppressLineNumbers w:val="0"/>
      </w:pPr>
      <w:r>
        <w:rPr>
          <w:rStyle w:val="34"/>
        </w:rPr>
        <w:t>Son güncelleme tarihi:</w:t>
      </w:r>
      <w:r>
        <w:t xml:space="preserve"> [TARİH]</w:t>
      </w:r>
    </w:p>
    <w:p w14:paraId="58F3F31E">
      <w:pPr>
        <w:pStyle w:val="4"/>
        <w:keepNext w:val="0"/>
        <w:keepLines w:val="0"/>
        <w:widowControl/>
        <w:suppressLineNumbers w:val="0"/>
      </w:pPr>
      <w:r>
        <w:t>Genel Bilgilendirme</w:t>
      </w:r>
    </w:p>
    <w:p w14:paraId="7D970156">
      <w:pPr>
        <w:pStyle w:val="33"/>
        <w:keepNext w:val="0"/>
        <w:keepLines w:val="0"/>
        <w:widowControl/>
        <w:suppressLineNumbers w:val="0"/>
      </w:pPr>
      <w:r>
        <w:t xml:space="preserve">Bu gizlilik politikası, bireysel bir geliştirici tarafından geliştirilen </w:t>
      </w:r>
      <w:r>
        <w:rPr>
          <w:rStyle w:val="34"/>
        </w:rPr>
        <w:t>ParkNPop3D</w:t>
      </w:r>
      <w:r>
        <w:t xml:space="preserve"> adlı mobil oyunun kullanıcı gizliliğini nasıl koruduğunu açıklamak amacıyla hazırlanmıştır. ParkNPop3D, kullanıcı gizliliğine saygı duyar ve herhangi bir kişisel veriyi toplamaz, işlemez, saklamaz veya üçüncü taraflarla paylaşmaz. Uygulama; ad, soyad, e-posta adresi, telefon numarası, konum bilgileri, IP adresi, cihaz kimlikleri veya benzeri hiçbir kişisel bilgiyi talep etmez ve kaydetmez. Ayrıca uygulama, kullanıcı davranışlarını izleyen herhangi bir takip, analiz veya ölçüm mekanizması içermez.</w:t>
      </w:r>
    </w:p>
    <w:p w14:paraId="55B195A8">
      <w:pPr>
        <w:pStyle w:val="4"/>
        <w:keepNext w:val="0"/>
        <w:keepLines w:val="0"/>
        <w:widowControl/>
        <w:suppressLineNumbers w:val="0"/>
      </w:pPr>
      <w:r>
        <w:t>Çevrimdışı Kullanım ve Veri İşleme</w:t>
      </w:r>
    </w:p>
    <w:p w14:paraId="65E81A90">
      <w:pPr>
        <w:pStyle w:val="33"/>
        <w:keepNext w:val="0"/>
        <w:keepLines w:val="0"/>
        <w:widowControl/>
        <w:suppressLineNumbers w:val="0"/>
      </w:pPr>
      <w:r>
        <w:t>ParkNPop3D tamamen çevrimdışı çalışan bir uygulamadır ve internet bağlantısına ihtiyaç duymaz. Bu nedenle oyun sırasında herhangi bir veri sunuculara iletilmez, harici sistemlerle iletişim kurulmaz ve kullanıcıya ait hiçbir bilgi dijital ortamda aktarılmaz. Tüm oyun işlevleri yalnızca kullanıcının cihazı üzerinde gerçekleştirilir.</w:t>
      </w:r>
    </w:p>
    <w:p w14:paraId="258A49ED">
      <w:pPr>
        <w:pStyle w:val="4"/>
        <w:keepNext w:val="0"/>
        <w:keepLines w:val="0"/>
        <w:widowControl/>
        <w:suppressLineNumbers w:val="0"/>
      </w:pPr>
      <w:r>
        <w:t>Üçüncü Taraf Hizmetler</w:t>
      </w:r>
    </w:p>
    <w:p w14:paraId="20BDA60F">
      <w:pPr>
        <w:pStyle w:val="33"/>
        <w:keepNext w:val="0"/>
        <w:keepLines w:val="0"/>
        <w:widowControl/>
        <w:suppressLineNumbers w:val="0"/>
      </w:pPr>
      <w:r>
        <w:t>Uygulama içerisinde reklam ağları, analiz araçları, çökme (crash) raporlama sistemleri veya sosyal medya entegrasyonları gibi herhangi bir üçüncü taraf hizmeti kullanılmamaktadır. Bu sebeple kullanıcı verilerinin üçüncü taraflarla paylaşılması söz konusu değildir.</w:t>
      </w:r>
    </w:p>
    <w:p w14:paraId="4CE2688C">
      <w:pPr>
        <w:pStyle w:val="4"/>
        <w:keepNext w:val="0"/>
        <w:keepLines w:val="0"/>
        <w:widowControl/>
        <w:suppressLineNumbers w:val="0"/>
      </w:pPr>
      <w:r>
        <w:t>Çocukların Gizliliği</w:t>
      </w:r>
    </w:p>
    <w:p w14:paraId="77B8C5E2">
      <w:pPr>
        <w:pStyle w:val="33"/>
        <w:keepNext w:val="0"/>
        <w:keepLines w:val="0"/>
        <w:widowControl/>
        <w:suppressLineNumbers w:val="0"/>
      </w:pPr>
      <w:r>
        <w:t>Uygulama, 13 yaş altı çocuklar dahil olmak üzere tüm yaş grupları için uygundur. Kişisel veri toplanmadığı veya işlenmediği için çocukların gizliliği tamamen korunmaktadır.</w:t>
      </w:r>
    </w:p>
    <w:p w14:paraId="3DC3C342">
      <w:pPr>
        <w:pStyle w:val="4"/>
        <w:keepNext w:val="0"/>
        <w:keepLines w:val="0"/>
        <w:widowControl/>
        <w:suppressLineNumbers w:val="0"/>
      </w:pPr>
      <w:r>
        <w:t>Gizlilik Politikası Değişiklikleri</w:t>
      </w:r>
    </w:p>
    <w:p w14:paraId="5CB02B64">
      <w:pPr>
        <w:pStyle w:val="33"/>
        <w:keepNext w:val="0"/>
        <w:keepLines w:val="0"/>
        <w:widowControl/>
        <w:suppressLineNumbers w:val="0"/>
      </w:pPr>
      <w:r>
        <w:t>Bu gizlilik politikası, uygulamada yapılabilecek değişikliklere bağlı olarak ilerleyen dönemlerde güncellenebilir. Yapılacak güncellemeler bu belge üzerinde yayınlanacak olup, kullanıcıların gizlilik politikasını düzenli olarak incelemesi tavsiye edilir.</w:t>
      </w:r>
    </w:p>
    <w:p w14:paraId="641A8DCF">
      <w:pPr>
        <w:pStyle w:val="4"/>
        <w:keepNext w:val="0"/>
        <w:keepLines w:val="0"/>
        <w:widowControl/>
        <w:suppressLineNumbers w:val="0"/>
      </w:pPr>
      <w:r>
        <w:t>İletişim Bilgileri</w:t>
      </w:r>
    </w:p>
    <w:p w14:paraId="6F72747F">
      <w:pPr>
        <w:pStyle w:val="33"/>
        <w:keepNext w:val="0"/>
        <w:keepLines w:val="0"/>
        <w:widowControl/>
        <w:suppressLineNumbers w:val="0"/>
      </w:pPr>
      <w:r>
        <w:t>Bu gizlilik politikası ile ilgili her türlü soru veya talep için aşağıda belirtilen e-posta adresi üzerinden geliştirici ile iletişime geçebilirsiniz.</w:t>
      </w:r>
    </w:p>
    <w:p w14:paraId="0FE68100">
      <w:pPr>
        <w:pStyle w:val="33"/>
        <w:keepNext w:val="0"/>
        <w:keepLines w:val="0"/>
        <w:widowControl/>
        <w:suppressLineNumbers w:val="0"/>
      </w:pPr>
      <w:r>
        <w:rPr>
          <w:rStyle w:val="34"/>
        </w:rPr>
        <w:t>İletişim E-postası:</w:t>
      </w:r>
      <w:r>
        <w:t xml:space="preserve"> [E-POSTA ADRESİ]</w:t>
      </w:r>
    </w:p>
    <w:p w14:paraId="7CB44988">
      <w:bookmarkStart w:id="0" w:name="_GoBack"/>
      <w:bookmarkEnd w:id="0"/>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DD25A45"/>
    <w:rsid w:val="5DDC5263"/>
    <w:rsid w:val="6945671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qFormat/>
    <w:uiPriority w:val="99"/>
    <w:pPr>
      <w:tabs>
        <w:tab w:val="center" w:pos="4680"/>
        <w:tab w:val="right" w:pos="9360"/>
      </w:tabs>
      <w:spacing w:after="0" w:line="240" w:lineRule="auto"/>
    </w:pPr>
  </w:style>
  <w:style w:type="paragraph" w:styleId="19">
    <w:name w:val="header"/>
    <w:basedOn w:val="1"/>
    <w:link w:val="136"/>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5</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ezgid</cp:lastModifiedBy>
  <dcterms:modified xsi:type="dcterms:W3CDTF">2026-01-03T11:06:39Z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BD757896171849A8B556AF5C4644536A_12</vt:lpwstr>
  </property>
</Properties>
</file>